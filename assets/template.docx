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5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E949E2">
      <w:pPr>
        <w:spacing w:before="0" w:after="10"/>
      </w:pPr>
      <w:r>
        <w:rPr>
          <w:rFonts w:ascii="Arial" w:hAnsi="Arial" w:eastAsia="微软雅黑" w:cs="Arial"/>
          <w:b/>
          <w:color w:val="12324A"/>
          <w:sz w:val="44"/>
        </w:rPr>
        <w:t>你的姓名</w:t>
      </w:r>
      <w:r>
        <w:rPr>
          <w:rFonts w:ascii="Arial" w:hAnsi="Arial" w:eastAsia="微软雅黑" w:cs="Arial"/>
          <w:b/>
          <w:color w:val="0C7C86"/>
          <w:sz w:val="23"/>
        </w:rPr>
        <w:t xml:space="preserve">   目标方向（2027届）</w:t>
      </w:r>
    </w:p>
    <w:p w14:paraId="6CD41412">
      <w:pPr>
        <w:pBdr>
          <w:bottom w:val="single" w:color="B9D7D9" w:sz="6" w:space="3"/>
        </w:pBdr>
        <w:spacing w:before="0" w:after="40" w:line="240" w:lineRule="auto"/>
      </w:pPr>
      <w:r>
        <w:rPr>
          <w:rFonts w:ascii="Arial" w:hAnsi="Arial" w:eastAsia="微软雅黑" w:cs="Arial"/>
          <w:color w:val="17212B"/>
          <w:sz w:val="18"/>
        </w:rPr>
        <w:t xml:space="preserve">性别 | 年龄 | 手机号 | </w:t>
      </w:r>
      <w:r>
        <w:fldChar w:fldCharType="begin"/>
        <w:instrText xml:space="preserve"> HYPERLINK "mailto:your@email.com" \h </w:instrText>
        <w:fldChar w:fldCharType="separate"/>
      </w:r>
      <w:r>
        <w:rPr>
          <w:rFonts w:ascii="Arial" w:hAnsi="Arial" w:eastAsia="微软雅黑"/>
          <w:color w:val="17212B"/>
          <w:sz w:val="19"/>
        </w:rPr>
        <w:t>your@email.com</w:t>
        <w:fldChar w:fldCharType="end"/>
      </w:r>
      <w:r>
        <w:rPr>
          <w:rFonts w:ascii="Arial" w:hAnsi="Arial" w:eastAsia="微软雅黑" w:cs="Arial"/>
          <w:color w:val="17212B"/>
          <w:sz w:val="18"/>
        </w:rPr>
        <w:t xml:space="preserve"> | 意向城市：目标城市 </w:t>
      </w:r>
    </w:p>
    <w:p w14:paraId="40B19E0A">
      <w:pPr>
        <w:pStyle w:val="164"/>
        <w:pBdr>
          <w:bottom w:val="single" w:color="0C7C86" w:sz="10" w:space="3"/>
        </w:pBdr>
        <w:spacing w:before="90" w:after="44"/>
      </w:pPr>
      <w:r>
        <w:rPr>
          <w:rFonts w:ascii="Arial" w:hAnsi="Arial" w:eastAsia="微软雅黑" w:cs="Arial"/>
          <w:b/>
          <w:color w:val="12324A"/>
          <w:sz w:val="23"/>
        </w:rPr>
        <w:t>教育背景与荣誉</w:t>
      </w:r>
    </w:p>
    <w:p w14:paraId="0016632C">
      <w:pPr>
        <w:pStyle w:val="165"/>
        <w:keepLines/>
        <w:tabs>
          <w:tab w:val="right" w:pos="10341"/>
        </w:tabs>
      </w:pPr>
      <w:r>
        <w:rPr>
          <w:rFonts w:ascii="Arial" w:hAnsi="Arial" w:eastAsia="微软雅黑" w:cs="Arial"/>
          <w:b/>
          <w:color w:val="12324A"/>
          <w:sz w:val="20"/>
        </w:rPr>
        <w:t>学校名称  |  专业  |  学历</w:t>
      </w:r>
      <w:r>
        <w:rPr>
          <w:rFonts w:ascii="Arial" w:hAnsi="Arial" w:eastAsia="微软雅黑" w:cs="Arial"/>
          <w:b/>
          <w:color w:val="5D6872"/>
          <w:sz w:val="18"/>
        </w:rPr>
        <w:tab/>
        <w:t>起止时间</w:t>
      </w:r>
    </w:p>
    <w:p w14:paraId="52D08D98">
      <w:pPr>
        <w:pStyle w:val="168"/>
        <w:keepLines/>
        <w:spacing w:after="22"/>
      </w:pPr>
      <w:r>
        <w:rPr>
          <w:rFonts w:ascii="Arial" w:hAnsi="Arial" w:eastAsia="微软雅黑" w:cs="Arial"/>
          <w:b/>
          <w:color w:val="12324A"/>
          <w:sz w:val="19"/>
        </w:rPr>
        <w:t>竞赛：</w:t>
      </w:r>
      <w:r>
        <w:rPr>
          <w:rFonts w:ascii="Arial" w:hAnsi="Arial" w:eastAsia="微软雅黑" w:cs="Arial"/>
          <w:color w:val="17212B"/>
          <w:sz w:val="19"/>
        </w:rPr>
        <w:t>【竞赛名称与奖项，按含金量排序】</w:t>
      </w:r>
    </w:p>
    <w:p w14:paraId="097DA5A5">
      <w:pPr>
        <w:pStyle w:val="168"/>
        <w:keepLines/>
        <w:spacing w:after="28"/>
      </w:pPr>
      <w:r>
        <w:rPr>
          <w:rFonts w:ascii="Arial" w:hAnsi="Arial" w:eastAsia="微软雅黑" w:cs="Arial"/>
          <w:b/>
          <w:color w:val="12324A"/>
          <w:sz w:val="19"/>
        </w:rPr>
        <w:t>奖学金与证书：</w:t>
      </w:r>
      <w:r>
        <w:rPr>
          <w:rFonts w:ascii="Arial" w:hAnsi="Arial" w:eastAsia="微软雅黑" w:cs="Arial"/>
          <w:color w:val="17212B"/>
          <w:sz w:val="19"/>
        </w:rPr>
        <w:t>【奖学金与证书】</w:t>
      </w:r>
    </w:p>
    <w:p w14:paraId="1DD080D6">
      <w:pPr>
        <w:pStyle w:val="164"/>
        <w:pBdr>
          <w:bottom w:val="single" w:color="0C7C86" w:sz="10" w:space="3"/>
        </w:pBdr>
        <w:spacing w:before="90" w:after="44"/>
      </w:pPr>
      <w:r>
        <w:rPr>
          <w:rFonts w:ascii="Arial" w:hAnsi="Arial" w:eastAsia="微软雅黑" w:cs="Arial"/>
          <w:b/>
          <w:color w:val="12324A"/>
          <w:sz w:val="23"/>
        </w:rPr>
        <w:t>实习经历</w:t>
      </w:r>
    </w:p>
    <w:p w14:paraId="558ACDB4">
      <w:pPr>
        <w:pStyle w:val="165"/>
        <w:keepLines/>
        <w:tabs>
          <w:tab w:val="right" w:pos="10341"/>
        </w:tabs>
      </w:pPr>
      <w:r>
        <w:rPr>
          <w:rFonts w:ascii="Arial" w:hAnsi="Arial" w:eastAsia="微软雅黑" w:cs="Arial"/>
          <w:b/>
          <w:color w:val="12324A"/>
          <w:sz w:val="20"/>
        </w:rPr>
        <w:t>公司名称  |  岗位</w:t>
      </w:r>
      <w:r>
        <w:rPr>
          <w:rFonts w:ascii="Arial" w:hAnsi="Arial" w:eastAsia="微软雅黑" w:cs="Arial"/>
          <w:b/>
          <w:color w:val="5D6872"/>
          <w:sz w:val="18"/>
        </w:rPr>
        <w:tab/>
        <w:t>起止时间</w:t>
      </w:r>
    </w:p>
    <w:p w14:paraId="0B544920">
      <w:pPr>
        <w:pStyle w:val="166"/>
        <w:keepLines/>
      </w:pPr>
      <w:r>
        <w:rPr>
          <w:rFonts w:ascii="Arial" w:hAnsi="Arial" w:eastAsia="微软雅黑" w:cs="Arial"/>
          <w:b/>
          <w:color w:val="0C7C86"/>
          <w:sz w:val="17"/>
        </w:rPr>
        <w:t>【职能方向 / 关键动作 / 关键词】</w:t>
      </w:r>
    </w:p>
    <w:p w14:paraId="7EC063D8">
      <w:pPr>
        <w:pStyle w:val="167"/>
        <w:keepLines/>
        <w:numPr>
          <w:ilvl w:val="0"/>
          <w:numId w:val="7"/>
        </w:numPr>
      </w:pPr>
      <w:r>
        <w:rPr>
          <w:rFonts w:ascii="Arial" w:hAnsi="Arial" w:eastAsia="微软雅黑" w:cs="Arial"/>
          <w:b/>
          <w:color w:val="12324A"/>
          <w:sz w:val="19"/>
        </w:rPr>
        <w:t>【标签】：</w:t>
      </w:r>
      <w:r>
        <w:rPr>
          <w:rFonts w:ascii="Arial" w:hAnsi="Arial" w:eastAsia="微软雅黑" w:cs="Arial"/>
          <w:color w:val="17212B"/>
          <w:sz w:val="19"/>
        </w:rPr>
        <w:t>【做了什么、为什么这么做、拿到什么结果】</w:t>
      </w:r>
    </w:p>
    <w:p w14:paraId="6BF05221">
      <w:pPr>
        <w:pStyle w:val="167"/>
        <w:keepLines/>
        <w:numPr>
          <w:ilvl w:val="0"/>
          <w:numId w:val="7"/>
        </w:numPr>
      </w:pPr>
      <w:r>
        <w:rPr>
          <w:rFonts w:ascii="Arial" w:hAnsi="Arial" w:eastAsia="微软雅黑" w:cs="Arial"/>
          <w:b/>
          <w:color w:val="12324A"/>
          <w:sz w:val="19"/>
        </w:rPr>
        <w:t>【标签】：</w:t>
      </w:r>
      <w:r>
        <w:rPr>
          <w:rFonts w:ascii="Arial" w:hAnsi="Arial" w:eastAsia="微软雅黑" w:cs="Arial"/>
          <w:color w:val="17212B"/>
          <w:sz w:val="19"/>
        </w:rPr>
        <w:t>【做了什么、为什么这么做、拿到什么结果】</w:t>
      </w:r>
    </w:p>
    <w:p w14:paraId="29815AD3">
      <w:pPr>
        <w:pStyle w:val="167"/>
        <w:keepLines/>
        <w:numPr>
          <w:ilvl w:val="0"/>
          <w:numId w:val="7"/>
        </w:numPr>
      </w:pPr>
      <w:r>
        <w:rPr>
          <w:rFonts w:ascii="Arial" w:hAnsi="Arial" w:eastAsia="微软雅黑" w:cs="Arial"/>
          <w:b/>
          <w:color w:val="12324A"/>
          <w:sz w:val="19"/>
        </w:rPr>
        <w:t>【标签】：</w:t>
      </w:r>
      <w:r>
        <w:rPr>
          <w:rFonts w:ascii="Arial" w:hAnsi="Arial" w:eastAsia="微软雅黑" w:cs="Arial"/>
          <w:color w:val="17212B"/>
          <w:sz w:val="19"/>
        </w:rPr>
        <w:t>【做了什么、为什么这么做、拿到什么结果】</w:t>
      </w:r>
    </w:p>
    <w:p w14:paraId="4451CF2E">
      <w:pPr>
        <w:pStyle w:val="164"/>
        <w:pBdr>
          <w:bottom w:val="single" w:color="0C7C86" w:sz="10" w:space="3"/>
        </w:pBdr>
        <w:spacing w:before="0" w:after="44"/>
      </w:pPr>
      <w:r>
        <w:rPr>
          <w:rFonts w:ascii="Arial" w:hAnsi="Arial" w:eastAsia="微软雅黑" w:cs="Arial"/>
          <w:b/>
          <w:color w:val="12324A"/>
          <w:sz w:val="23"/>
        </w:rPr>
        <w:t>代表项目</w:t>
      </w:r>
    </w:p>
    <w:p w14:paraId="4723982B">
      <w:pPr>
        <w:pStyle w:val="165"/>
        <w:keepLines/>
        <w:tabs>
          <w:tab w:val="right" w:pos="10341"/>
        </w:tabs>
      </w:pPr>
      <w:r>
        <w:rPr>
          <w:rFonts w:ascii="Arial" w:hAnsi="Arial" w:eastAsia="微软雅黑" w:cs="Arial"/>
          <w:b/>
          <w:color w:val="12324A"/>
          <w:sz w:val="20"/>
        </w:rPr>
        <w:t>项目名称  |  一句话定位</w:t>
      </w:r>
      <w:r>
        <w:rPr>
          <w:rFonts w:ascii="Arial" w:hAnsi="Arial" w:eastAsia="微软雅黑" w:cs="Arial"/>
          <w:b/>
          <w:color w:val="5D6872"/>
          <w:sz w:val="18"/>
        </w:rPr>
        <w:tab/>
        <w:t>起止时间</w:t>
      </w:r>
    </w:p>
    <w:p w14:paraId="48577CFB">
      <w:pPr>
        <w:pStyle w:val="167"/>
        <w:keepLines/>
        <w:numPr>
          <w:ilvl w:val="0"/>
          <w:numId w:val="7"/>
        </w:numPr>
      </w:pPr>
      <w:r>
        <w:rPr>
          <w:rFonts w:ascii="Arial" w:hAnsi="Arial" w:eastAsia="微软雅黑"/>
          <w:b/>
          <w:color w:val="12324A"/>
          <w:sz w:val="19"/>
        </w:rPr>
        <w:t>【标签】：</w:t>
      </w:r>
      <w:r>
        <w:rPr>
          <w:rFonts w:ascii="Arial" w:hAnsi="Arial" w:eastAsia="微软雅黑"/>
          <w:color w:val="17212B"/>
          <w:sz w:val="19"/>
        </w:rPr>
        <w:t>【做了什么、为什么这么做、拿到什么结果】</w:t>
      </w:r>
    </w:p>
    <w:p w14:paraId="0D23E632">
      <w:pPr>
        <w:pStyle w:val="167"/>
        <w:keepLines/>
        <w:numPr>
          <w:ilvl w:val="0"/>
          <w:numId w:val="7"/>
        </w:numPr>
      </w:pPr>
      <w:r>
        <w:rPr>
          <w:rFonts w:ascii="Arial" w:hAnsi="Arial" w:eastAsia="微软雅黑"/>
          <w:b/>
          <w:color w:val="12324A"/>
          <w:sz w:val="19"/>
        </w:rPr>
        <w:t>【标签】：</w:t>
      </w:r>
      <w:r>
        <w:rPr>
          <w:rFonts w:ascii="Arial" w:hAnsi="Arial" w:eastAsia="微软雅黑"/>
          <w:color w:val="17212B"/>
          <w:sz w:val="19"/>
        </w:rPr>
        <w:t>【做了什么、为什么这么做、拿到什么结果】</w:t>
      </w:r>
    </w:p>
    <w:p w14:paraId="5A1B2C3D">
      <w:pPr>
        <w:pStyle w:val="167"/>
        <w:keepLines/>
        <w:numPr>
          <w:ilvl w:val="0"/>
          <w:numId w:val="7"/>
        </w:numPr>
      </w:pPr>
      <w:r>
        <w:rPr>
          <w:rFonts w:ascii="Arial" w:hAnsi="Arial" w:eastAsia="微软雅黑"/>
          <w:b/>
          <w:color w:val="12324A"/>
          <w:sz w:val="19"/>
        </w:rPr>
        <w:t>【标签】：</w:t>
      </w:r>
      <w:r>
        <w:rPr>
          <w:rFonts w:ascii="Arial" w:hAnsi="Arial" w:eastAsia="微软雅黑"/>
          <w:color w:val="17212B"/>
          <w:sz w:val="19"/>
        </w:rPr>
        <w:t>【做了什么、为什么这么做、拿到什么结果】</w:t>
      </w:r>
    </w:p>
    <w:p w14:paraId="20C441C4">
      <w:pPr>
        <w:pStyle w:val="167"/>
        <w:keepLines/>
        <w:numPr>
          <w:ilvl w:val="0"/>
          <w:numId w:val="7"/>
        </w:numPr>
      </w:pPr>
      <w:r>
        <w:rPr>
          <w:rFonts w:ascii="Arial" w:hAnsi="Arial" w:eastAsia="微软雅黑"/>
          <w:b/>
          <w:color w:val="12324A"/>
          <w:sz w:val="19"/>
        </w:rPr>
        <w:t>【标签】：</w:t>
      </w:r>
      <w:r>
        <w:rPr>
          <w:rFonts w:ascii="Arial" w:hAnsi="Arial" w:eastAsia="微软雅黑"/>
          <w:color w:val="17212B"/>
          <w:sz w:val="19"/>
        </w:rPr>
        <w:t>【做了什么、为什么这么做、拿到什么结果】</w:t>
      </w:r>
    </w:p>
    <w:p w14:paraId="26BD0E71">
      <w:pPr>
        <w:pStyle w:val="165"/>
        <w:keepLines/>
        <w:tabs>
          <w:tab w:val="right" w:pos="10341"/>
        </w:tabs>
      </w:pPr>
      <w:r>
        <w:rPr>
          <w:rFonts w:ascii="Arial" w:hAnsi="Arial" w:eastAsia="微软雅黑" w:cs="Arial"/>
          <w:b/>
          <w:color w:val="12324A"/>
          <w:sz w:val="20"/>
        </w:rPr>
        <w:t>项目名称  |  一句话定位</w:t>
      </w:r>
      <w:r>
        <w:rPr>
          <w:rFonts w:ascii="Arial" w:hAnsi="Arial" w:eastAsia="微软雅黑" w:cs="Arial"/>
          <w:sz w:val="18"/>
        </w:rPr>
        <w:t xml:space="preserve">  </w:t>
      </w:r>
      <w:r>
        <w:fldChar w:fldCharType="begin"/>
        <w:instrText xml:space="preserve"> HYPERLINK "https://github.com/your-name/your-repo" \h </w:instrText>
        <w:fldChar w:fldCharType="separate"/>
      </w:r>
      <w:r>
        <w:rPr>
          <w:rFonts w:ascii="Arial" w:hAnsi="Arial" w:eastAsia="微软雅黑"/>
          <w:color w:val="0C7C86"/>
          <w:sz w:val="19"/>
        </w:rPr>
        <w:t>GitHub</w:t>
        <w:fldChar w:fldCharType="end"/>
      </w:r>
      <w:r>
        <w:rPr>
          <w:rFonts w:ascii="Arial" w:hAnsi="Arial" w:eastAsia="微软雅黑" w:cs="Arial"/>
          <w:b/>
          <w:color w:val="5D6872"/>
          <w:sz w:val="18"/>
        </w:rPr>
        <w:tab/>
        <w:t>起止时间</w:t>
      </w:r>
    </w:p>
    <w:p w14:paraId="790A10BD">
      <w:pPr>
        <w:pStyle w:val="167"/>
        <w:keepLines/>
        <w:numPr>
          <w:ilvl w:val="0"/>
          <w:numId w:val="7"/>
        </w:numPr>
      </w:pPr>
      <w:r>
        <w:rPr>
          <w:rFonts w:ascii="Arial" w:hAnsi="Arial" w:eastAsia="微软雅黑"/>
          <w:b/>
          <w:color w:val="12324A"/>
          <w:sz w:val="19"/>
        </w:rPr>
        <w:t>【标签】：</w:t>
      </w:r>
      <w:r>
        <w:rPr>
          <w:rFonts w:ascii="Arial" w:hAnsi="Arial" w:eastAsia="微软雅黑"/>
          <w:color w:val="17212B"/>
          <w:sz w:val="19"/>
        </w:rPr>
        <w:t>【做了什么、为什么这么做、拿到什么结果】</w:t>
      </w:r>
    </w:p>
    <w:p w14:paraId="37AD9CEB">
      <w:pPr>
        <w:pStyle w:val="167"/>
        <w:keepLines/>
        <w:numPr>
          <w:ilvl w:val="0"/>
          <w:numId w:val="7"/>
        </w:numPr>
        <w:spacing w:after="20"/>
      </w:pPr>
      <w:r>
        <w:rPr>
          <w:rFonts w:ascii="Arial" w:hAnsi="Arial" w:eastAsia="微软雅黑"/>
          <w:b/>
          <w:color w:val="12324A"/>
          <w:sz w:val="19"/>
        </w:rPr>
        <w:t>【标签】：</w:t>
      </w:r>
      <w:r>
        <w:rPr>
          <w:rFonts w:ascii="Arial" w:hAnsi="Arial" w:eastAsia="微软雅黑"/>
          <w:color w:val="17212B"/>
          <w:sz w:val="19"/>
        </w:rPr>
        <w:t>【做了什么、为什么这么做、拿到什么结果】</w:t>
      </w:r>
    </w:p>
    <w:p w14:paraId="331DBE81">
      <w:pPr>
        <w:pStyle w:val="167"/>
        <w:keepLines/>
        <w:numPr>
          <w:ilvl w:val="0"/>
          <w:numId w:val="7"/>
        </w:numPr>
      </w:pPr>
      <w:r>
        <w:rPr>
          <w:rFonts w:ascii="Arial" w:hAnsi="Arial" w:eastAsia="微软雅黑"/>
          <w:b/>
          <w:color w:val="12324A"/>
          <w:sz w:val="19"/>
        </w:rPr>
        <w:t>【标签】：</w:t>
      </w:r>
      <w:r>
        <w:rPr>
          <w:rFonts w:ascii="Arial" w:hAnsi="Arial" w:eastAsia="微软雅黑"/>
          <w:color w:val="17212B"/>
          <w:sz w:val="19"/>
        </w:rPr>
        <w:t>【做了什么、为什么这么做、拿到什么结果】</w:t>
      </w:r>
    </w:p>
    <w:p w14:paraId="61823805">
      <w:pPr>
        <w:pStyle w:val="164"/>
        <w:pBdr>
          <w:bottom w:val="single" w:color="0C7C86" w:sz="10" w:space="3"/>
        </w:pBdr>
        <w:spacing w:before="80" w:after="44"/>
      </w:pPr>
      <w:r>
        <w:rPr>
          <w:rFonts w:ascii="Arial" w:hAnsi="Arial" w:eastAsia="微软雅黑" w:cs="Arial"/>
          <w:b/>
          <w:color w:val="12324A"/>
          <w:sz w:val="23"/>
        </w:rPr>
        <w:t>专业技能</w:t>
      </w:r>
    </w:p>
    <w:p w14:paraId="5F116A35">
      <w:pPr>
        <w:pStyle w:val="167"/>
        <w:keepLines/>
        <w:numPr>
          <w:ilvl w:val="0"/>
          <w:numId w:val="7"/>
        </w:numPr>
      </w:pPr>
      <w:r>
        <w:rPr>
          <w:rFonts w:ascii="Arial" w:hAnsi="Arial" w:eastAsia="微软雅黑"/>
          <w:b/>
          <w:color w:val="12324A"/>
          <w:sz w:val="19"/>
        </w:rPr>
        <w:t>【类别】：</w:t>
      </w:r>
      <w:r>
        <w:rPr>
          <w:rFonts w:ascii="Arial" w:hAnsi="Arial" w:eastAsia="微软雅黑"/>
          <w:b w:val="0"/>
          <w:color w:val="17212B"/>
          <w:sz w:val="19"/>
        </w:rPr>
        <w:t>【技能清单，按类合并，别堆名词】</w:t>
      </w:r>
    </w:p>
    <w:p w14:paraId="78DDE897">
      <w:pPr>
        <w:pStyle w:val="167"/>
        <w:keepLines/>
        <w:numPr>
          <w:ilvl w:val="0"/>
          <w:numId w:val="7"/>
        </w:numPr>
      </w:pPr>
      <w:r>
        <w:rPr>
          <w:rFonts w:ascii="Arial" w:hAnsi="Arial" w:eastAsia="微软雅黑"/>
          <w:b/>
          <w:color w:val="12324A"/>
          <w:sz w:val="19"/>
        </w:rPr>
        <w:t>【类别】：</w:t>
      </w:r>
      <w:r>
        <w:rPr>
          <w:rFonts w:ascii="Arial" w:hAnsi="Arial" w:eastAsia="微软雅黑"/>
          <w:b w:val="0"/>
          <w:color w:val="17212B"/>
          <w:sz w:val="19"/>
        </w:rPr>
        <w:t>【技能清单，按类合并，别堆名词】</w:t>
      </w:r>
    </w:p>
    <w:p w14:paraId="05988C07">
      <w:pPr>
        <w:pStyle w:val="167"/>
        <w:keepLines/>
        <w:numPr>
          <w:ilvl w:val="0"/>
          <w:numId w:val="7"/>
        </w:numPr>
      </w:pPr>
      <w:r>
        <w:rPr>
          <w:rFonts w:ascii="Arial" w:hAnsi="Arial" w:eastAsia="微软雅黑"/>
          <w:b/>
          <w:color w:val="12324A"/>
          <w:sz w:val="19"/>
        </w:rPr>
        <w:t>【类别】：</w:t>
      </w:r>
      <w:r>
        <w:rPr>
          <w:rFonts w:ascii="Arial" w:hAnsi="Arial" w:eastAsia="微软雅黑"/>
          <w:b w:val="0"/>
          <w:color w:val="17212B"/>
          <w:sz w:val="19"/>
        </w:rPr>
        <w:t>【技能清单，按类合并，别堆名词】</w:t>
      </w:r>
    </w:p>
    <w:sectPr>
      <w:footerReference r:id="rId5" w:type="default"/>
      <w:pgSz w:w="11906" w:h="16838"/>
      <w:pgMar w:top="430" w:right="782" w:bottom="420" w:left="782" w:header="255" w:footer="25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D310CD">
    <w:pPr>
      <w:pStyle w:val="24"/>
      <w:spacing w:before="0" w:after="0" w:line="240" w:lineRule="auto"/>
      <w:jc w:val="center"/>
    </w:pPr>
    <w:r>
      <w:rPr>
        <w:rFonts w:ascii="Arial" w:hAnsi="Arial" w:eastAsia="微软雅黑" w:cs="Arial"/>
        <w:color w:val="5D6872"/>
        <w:sz w:val="16"/>
      </w:rPr>
      <w:t xml:space="preserve">你的姓名  |  目标方向  |</w:t>
    </w:r>
    <w:r>
      <w:rPr>
        <w:rFonts w:ascii="Arial" w:hAnsi="Arial" w:eastAsia="微软雅黑" w:cs="Arial"/>
        <w:color w:val="5D6872"/>
        <w:sz w:val="16"/>
      </w:rPr>
      <w:fldChar w:fldCharType="begin"/>
    </w:r>
    <w:r>
      <w:rPr>
        <w:rFonts w:ascii="Arial" w:hAnsi="Arial" w:eastAsia="微软雅黑" w:cs="Arial"/>
        <w:color w:val="5D6872"/>
        <w:sz w:val="16"/>
      </w:rPr>
      <w:instrText xml:space="preserve"> PAGE </w:instrText>
    </w:r>
    <w:r>
      <w:rPr>
        <w:rFonts w:ascii="Arial" w:hAnsi="Arial" w:eastAsia="微软雅黑" w:cs="Arial"/>
        <w:color w:val="5D6872"/>
        <w:sz w:val="16"/>
      </w:rPr>
      <w:fldChar w:fldCharType="separate"/>
    </w:r>
    <w:r>
      <w:rPr>
        <w:rFonts w:ascii="Arial" w:hAnsi="Arial" w:eastAsia="微软雅黑" w:cs="Arial"/>
        <w:color w:val="5D6872"/>
        <w:sz w:val="16"/>
      </w:rPr>
      <w:t>1</w:t>
    </w:r>
    <w:r>
      <w:rPr>
        <w:rFonts w:ascii="Arial" w:hAnsi="Arial" w:eastAsia="微软雅黑" w:cs="Arial"/>
        <w:color w:val="5D6872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tabs>
          <w:tab w:val="left" w:pos="540"/>
        </w:tabs>
        <w:ind w:left="540" w:hanging="270"/>
      </w:pPr>
      <w:rPr>
        <w:rFonts w:ascii="Arial" w:hAnsi="Arial"/>
        <w:color w:val="0C7C86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C374D7"/>
    <w:rsid w:val="5A3D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40" w:line="264" w:lineRule="auto"/>
    </w:pPr>
    <w:rPr>
      <w:rFonts w:ascii="Arial" w:hAnsi="Arial" w:eastAsia="微软雅黑" w:cstheme="minorBidi"/>
      <w:color w:val="17212B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Resume Section"/>
    <w:basedOn w:val="1"/>
    <w:uiPriority w:val="0"/>
    <w:pPr>
      <w:keepNext/>
      <w:spacing w:before="60" w:after="32"/>
    </w:pPr>
    <w:rPr>
      <w:rFonts w:ascii="Arial" w:hAnsi="Arial" w:eastAsia="微软雅黑"/>
    </w:rPr>
  </w:style>
  <w:style w:type="paragraph" w:customStyle="1" w:styleId="165">
    <w:name w:val="Resume Entry"/>
    <w:basedOn w:val="1"/>
    <w:uiPriority w:val="0"/>
    <w:pPr>
      <w:keepNext/>
      <w:spacing w:before="32" w:after="8" w:line="240" w:lineRule="auto"/>
    </w:pPr>
    <w:rPr>
      <w:rFonts w:ascii="Arial" w:hAnsi="Arial" w:eastAsia="微软雅黑"/>
    </w:rPr>
  </w:style>
  <w:style w:type="paragraph" w:customStyle="1" w:styleId="166">
    <w:name w:val="Resume Meta"/>
    <w:basedOn w:val="1"/>
    <w:uiPriority w:val="0"/>
    <w:pPr>
      <w:keepNext/>
      <w:spacing w:before="0" w:after="16" w:line="240" w:lineRule="auto"/>
    </w:pPr>
    <w:rPr>
      <w:rFonts w:ascii="Arial" w:hAnsi="Arial" w:eastAsia="微软雅黑"/>
    </w:rPr>
  </w:style>
  <w:style w:type="paragraph" w:customStyle="1" w:styleId="167">
    <w:name w:val="Resume Bullet"/>
    <w:basedOn w:val="1"/>
    <w:uiPriority w:val="0"/>
    <w:pPr>
      <w:spacing w:before="0" w:after="18" w:line="200" w:lineRule="auto"/>
    </w:pPr>
    <w:rPr>
      <w:rFonts w:ascii="Arial" w:hAnsi="Arial" w:eastAsia="微软雅黑"/>
    </w:rPr>
  </w:style>
  <w:style w:type="paragraph" w:customStyle="1" w:styleId="168">
    <w:name w:val="Resume Compact"/>
    <w:basedOn w:val="1"/>
    <w:uiPriority w:val="0"/>
    <w:pPr>
      <w:spacing w:before="0" w:after="18" w:line="224" w:lineRule="auto"/>
    </w:pPr>
    <w:rPr>
      <w:rFonts w:ascii="Arial" w:hAnsi="Arial" w:eastAsia="微软雅黑"/>
    </w:rPr>
  </w:style>
</w:styles>
</file>

<file path=word/_rels/document.xml.rels><?xml version="1.0" encoding="UTF-8"?>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Template</dc:creator>
  <cp:lastModifiedBy>Resume Template</cp:lastModifiedBy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